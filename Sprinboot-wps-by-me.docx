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IN"/>
        </w:rPr>
      </w:pPr>
      <w:r>
        <w:rPr>
          <w:rFonts w:hint="default"/>
          <w:lang w:val="en-IN"/>
        </w:rPr>
        <w:fldChar w:fldCharType="begin"/>
      </w:r>
      <w:r>
        <w:rPr>
          <w:rFonts w:hint="default"/>
          <w:lang w:val="en-IN"/>
        </w:rPr>
        <w:instrText xml:space="preserve"> HYPERLINK "https://start.spring.io/" </w:instrText>
      </w:r>
      <w:r>
        <w:rPr>
          <w:rFonts w:hint="default"/>
          <w:lang w:val="en-IN"/>
        </w:rPr>
        <w:fldChar w:fldCharType="separate"/>
      </w:r>
      <w:r>
        <w:rPr>
          <w:rFonts w:hint="default"/>
          <w:lang w:val="en-IN"/>
        </w:rPr>
        <w:t>Spring Initializr</w:t>
      </w:r>
      <w:r>
        <w:rPr>
          <w:rFonts w:hint="default"/>
          <w:lang w:val="en-IN"/>
        </w:rPr>
        <w:fldChar w:fldCharType="end"/>
      </w:r>
      <w:r>
        <w:rPr>
          <w:rFonts w:hint="default"/>
          <w:lang w:val="en-IN"/>
        </w:rPr>
        <w:t>:</w:t>
      </w:r>
    </w:p>
    <w:p>
      <w:pPr>
        <w:rPr>
          <w:rFonts w:hint="default"/>
          <w:lang w:val="en-IN"/>
        </w:rPr>
      </w:pPr>
    </w:p>
    <w:p>
      <w:pPr>
        <w:rPr>
          <w:rFonts w:hint="default"/>
          <w:b/>
          <w:bCs/>
          <w:lang w:val="en-IN"/>
        </w:rPr>
      </w:pPr>
      <w:r>
        <w:rPr>
          <w:rFonts w:hint="default"/>
          <w:b/>
          <w:bCs/>
          <w:lang w:val="en-IN"/>
        </w:rPr>
        <w:t>Spring boot framework:</w:t>
      </w:r>
    </w:p>
    <w:p>
      <w:pPr>
        <w:ind w:firstLine="720" w:firstLineChars="0"/>
        <w:rPr>
          <w:rFonts w:hint="default"/>
          <w:lang w:val="en-IN"/>
        </w:rPr>
      </w:pPr>
      <w:r>
        <w:rPr>
          <w:rFonts w:hint="default"/>
          <w:lang w:val="en-IN"/>
        </w:rPr>
        <w:t xml:space="preserve">- Spring boot framework :  Where you can build your maven projects and add dependencies </w:t>
      </w:r>
      <w:r>
        <w:rPr>
          <w:rFonts w:hint="default"/>
          <w:lang w:val="en-IN"/>
        </w:rPr>
        <w:tab/>
      </w:r>
      <w:r>
        <w:rPr>
          <w:rFonts w:hint="default"/>
          <w:lang w:val="en-IN"/>
        </w:rPr>
        <w:tab/>
      </w:r>
      <w:r>
        <w:rPr>
          <w:rFonts w:hint="default"/>
          <w:lang w:val="en-IN"/>
        </w:rPr>
        <w:tab/>
      </w:r>
      <w:r>
        <w:rPr>
          <w:rFonts w:hint="default"/>
          <w:lang w:val="en-IN"/>
        </w:rPr>
        <w:t>without any external implication.</w:t>
      </w:r>
    </w:p>
    <w:p>
      <w:pPr>
        <w:ind w:firstLine="720" w:firstLineChars="0"/>
        <w:rPr>
          <w:rFonts w:hint="default"/>
          <w:lang w:val="en-IN"/>
        </w:rPr>
      </w:pPr>
      <w:r>
        <w:rPr>
          <w:rFonts w:hint="default"/>
          <w:lang w:val="en-IN"/>
        </w:rPr>
        <w:t>- Its specially use for run application in very fast</w:t>
      </w:r>
    </w:p>
    <w:p>
      <w:pPr>
        <w:rPr>
          <w:rFonts w:hint="default"/>
          <w:lang w:val="en-IN"/>
        </w:rPr>
      </w:pPr>
    </w:p>
    <w:p>
      <w:pPr>
        <w:rPr>
          <w:rFonts w:hint="default"/>
          <w:lang w:val="en-IN"/>
        </w:rPr>
      </w:pPr>
      <w:r>
        <w:rPr>
          <w:rFonts w:hint="default"/>
          <w:lang w:val="en-IN" w:eastAsia="zh-CN"/>
        </w:rPr>
        <w:fldChar w:fldCharType="begin"/>
      </w:r>
      <w:r>
        <w:rPr>
          <w:rFonts w:hint="default"/>
          <w:lang w:val="en-IN" w:eastAsia="zh-CN"/>
        </w:rPr>
        <w:instrText xml:space="preserve"> HYPERLINK "https://start.spring.io/" </w:instrText>
      </w:r>
      <w:r>
        <w:rPr>
          <w:rFonts w:hint="default"/>
          <w:lang w:val="en-IN" w:eastAsia="zh-CN"/>
        </w:rPr>
        <w:fldChar w:fldCharType="separate"/>
      </w:r>
    </w:p>
    <w:p>
      <w:pPr>
        <w:rPr>
          <w:rFonts w:hint="default"/>
          <w:lang w:val="en-IN"/>
        </w:rPr>
      </w:pPr>
      <w:r>
        <w:rPr>
          <w:rFonts w:hint="default"/>
          <w:lang w:val="en-IN"/>
        </w:rPr>
        <w:t>https://start.spring.io</w:t>
      </w:r>
    </w:p>
    <w:p>
      <w:pPr>
        <w:rPr>
          <w:rFonts w:hint="default"/>
          <w:lang w:val="en-IN"/>
        </w:rPr>
      </w:pPr>
      <w:r>
        <w:rPr>
          <w:rFonts w:hint="default"/>
          <w:lang w:val="en-IN" w:eastAsia="zh-CN"/>
        </w:rPr>
        <w:fldChar w:fldCharType="end"/>
      </w:r>
    </w:p>
    <w:p>
      <w:pPr>
        <w:rPr>
          <w:rFonts w:hint="default"/>
          <w:lang w:val="en-IN"/>
        </w:rPr>
      </w:pPr>
    </w:p>
    <w:p>
      <w:r>
        <w:drawing>
          <wp:inline distT="0" distB="0" distL="114300" distR="114300">
            <wp:extent cx="5269865" cy="2551430"/>
            <wp:effectExtent l="0" t="0" r="63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9865" cy="2551430"/>
                    </a:xfrm>
                    <a:prstGeom prst="rect">
                      <a:avLst/>
                    </a:prstGeom>
                    <a:noFill/>
                    <a:ln>
                      <a:noFill/>
                    </a:ln>
                  </pic:spPr>
                </pic:pic>
              </a:graphicData>
            </a:graphic>
          </wp:inline>
        </w:drawing>
      </w:r>
    </w:p>
    <w:p>
      <w:r>
        <w:drawing>
          <wp:inline distT="0" distB="0" distL="114300" distR="114300">
            <wp:extent cx="5263515" cy="2577465"/>
            <wp:effectExtent l="0" t="0" r="698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3515" cy="2577465"/>
                    </a:xfrm>
                    <a:prstGeom prst="rect">
                      <a:avLst/>
                    </a:prstGeom>
                    <a:noFill/>
                    <a:ln>
                      <a:noFill/>
                    </a:ln>
                  </pic:spPr>
                </pic:pic>
              </a:graphicData>
            </a:graphic>
          </wp:inline>
        </w:drawing>
      </w:r>
    </w:p>
    <w:p/>
    <w:p/>
    <w:p/>
    <w:p/>
    <w:p/>
    <w:p/>
    <w:p/>
    <w:p/>
    <w:p/>
    <w:p/>
    <w:p/>
    <w:p/>
    <w:p/>
    <w:p/>
    <w:p>
      <w:pPr>
        <w:rPr>
          <w:rFonts w:hint="default"/>
          <w:lang w:val="en-IN"/>
        </w:rPr>
      </w:pPr>
      <w:r>
        <w:rPr>
          <w:rFonts w:hint="default"/>
          <w:lang w:val="en-IN"/>
        </w:rPr>
        <w:t xml:space="preserve">Add </w:t>
      </w:r>
      <w:r>
        <w:rPr>
          <w:rFonts w:hint="default"/>
          <w:color w:val="0000FF"/>
          <w:lang w:val="en-IN"/>
        </w:rPr>
        <w:t>Spring web</w:t>
      </w:r>
      <w:r>
        <w:rPr>
          <w:rFonts w:hint="default"/>
          <w:lang w:val="en-IN"/>
        </w:rPr>
        <w:t xml:space="preserve">  dependency, which is help to run we app framework(Apache-tomcat)</w:t>
      </w:r>
    </w:p>
    <w:p>
      <w:pPr>
        <w:rPr>
          <w:rFonts w:hint="default"/>
          <w:lang w:val="en-IN"/>
        </w:rPr>
      </w:pPr>
      <w:r>
        <w:drawing>
          <wp:inline distT="0" distB="0" distL="114300" distR="114300">
            <wp:extent cx="5267325" cy="2585720"/>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7325" cy="2585720"/>
                    </a:xfrm>
                    <a:prstGeom prst="rect">
                      <a:avLst/>
                    </a:prstGeom>
                    <a:noFill/>
                    <a:ln>
                      <a:noFill/>
                    </a:ln>
                  </pic:spPr>
                </pic:pic>
              </a:graphicData>
            </a:graphic>
          </wp:inline>
        </w:drawing>
      </w:r>
    </w:p>
    <w:p>
      <w:pPr>
        <w:rPr>
          <w:rFonts w:hint="default"/>
          <w:lang w:val="en-IN"/>
        </w:rPr>
      </w:pPr>
    </w:p>
    <w:p/>
    <w:p>
      <w:pPr>
        <w:rPr>
          <w:rFonts w:hint="default"/>
          <w:b w:val="0"/>
          <w:bCs w:val="0"/>
          <w:i/>
          <w:iCs/>
          <w:lang w:val="en-IN"/>
        </w:rPr>
      </w:pPr>
      <w:r>
        <w:rPr>
          <w:rFonts w:hint="default"/>
          <w:b/>
          <w:bCs/>
          <w:lang w:val="en-IN"/>
        </w:rPr>
        <w:t>“GENERATE the file and unzip it:::::</w:t>
      </w:r>
      <w:r>
        <w:rPr>
          <w:rFonts w:hint="default"/>
          <w:lang w:val="en-IN"/>
        </w:rPr>
        <w:br w:type="textWrapping"/>
      </w:r>
      <w:r>
        <w:rPr>
          <w:rFonts w:hint="default"/>
          <w:b/>
          <w:bCs/>
          <w:i/>
          <w:iCs/>
          <w:lang w:val="en-IN"/>
        </w:rPr>
        <w:tab/>
      </w:r>
      <w:r>
        <w:rPr>
          <w:rFonts w:hint="default"/>
          <w:b w:val="0"/>
          <w:bCs w:val="0"/>
          <w:i/>
          <w:iCs/>
          <w:lang w:val="en-IN"/>
        </w:rPr>
        <w:t>there thr sample project ready with spring boot web dependencies”</w:t>
      </w:r>
    </w:p>
    <w:p>
      <w:pPr>
        <w:rPr>
          <w:rFonts w:hint="default"/>
          <w:b w:val="0"/>
          <w:bCs w:val="0"/>
          <w:i/>
          <w:iCs/>
          <w:lang w:val="en-IN"/>
        </w:rPr>
      </w:pPr>
    </w:p>
    <w:p>
      <w:r>
        <w:drawing>
          <wp:inline distT="0" distB="0" distL="114300" distR="114300">
            <wp:extent cx="5273675" cy="1982470"/>
            <wp:effectExtent l="0" t="0" r="952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3675" cy="1982470"/>
                    </a:xfrm>
                    <a:prstGeom prst="rect">
                      <a:avLst/>
                    </a:prstGeom>
                    <a:noFill/>
                    <a:ln>
                      <a:noFill/>
                    </a:ln>
                  </pic:spPr>
                </pic:pic>
              </a:graphicData>
            </a:graphic>
          </wp:inline>
        </w:drawing>
      </w:r>
    </w:p>
    <w:p/>
    <w:p>
      <w:pPr>
        <w:rPr>
          <w:rFonts w:hint="default"/>
          <w:lang w:val="en-IN"/>
        </w:rPr>
      </w:pPr>
      <w:r>
        <w:rPr>
          <w:rFonts w:hint="default"/>
          <w:b/>
          <w:bCs/>
          <w:lang w:val="en-IN"/>
        </w:rPr>
        <w:t>In “static” create index.html</w:t>
      </w:r>
      <w:r>
        <w:rPr>
          <w:rFonts w:hint="default"/>
          <w:lang w:val="en-IN"/>
        </w:rPr>
        <w:t>: For Write sample code for deploying in web</w:t>
      </w:r>
    </w:p>
    <w:p>
      <w:r>
        <w:drawing>
          <wp:inline distT="0" distB="0" distL="114300" distR="114300">
            <wp:extent cx="5273675" cy="2534920"/>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3675" cy="2534920"/>
                    </a:xfrm>
                    <a:prstGeom prst="rect">
                      <a:avLst/>
                    </a:prstGeom>
                    <a:noFill/>
                    <a:ln>
                      <a:noFill/>
                    </a:ln>
                  </pic:spPr>
                </pic:pic>
              </a:graphicData>
            </a:graphic>
          </wp:inline>
        </w:drawing>
      </w:r>
    </w:p>
    <w:p/>
    <w:p/>
    <w:p>
      <w:pPr>
        <w:rPr>
          <w:rFonts w:hint="default"/>
          <w:b/>
          <w:bCs/>
          <w:lang w:val="en-IN"/>
        </w:rPr>
      </w:pPr>
      <w:r>
        <w:rPr>
          <w:rFonts w:hint="default"/>
          <w:lang w:val="en-IN"/>
        </w:rPr>
        <w:t xml:space="preserve">Run :   </w:t>
      </w:r>
      <w:r>
        <w:rPr>
          <w:rFonts w:hint="default"/>
          <w:b/>
          <w:bCs/>
          <w:lang w:val="en-IN"/>
        </w:rPr>
        <w:t>mvn package</w:t>
      </w:r>
    </w:p>
    <w:p>
      <w:pPr>
        <w:rPr>
          <w:rFonts w:hint="default"/>
          <w:b/>
          <w:bCs/>
          <w:lang w:val="en-IN"/>
        </w:rPr>
      </w:pPr>
      <w:r>
        <w:rPr>
          <w:rFonts w:hint="default"/>
          <w:b/>
          <w:bCs/>
          <w:lang w:val="en-IN"/>
        </w:rPr>
        <w:tab/>
      </w:r>
      <w:r>
        <w:rPr>
          <w:rFonts w:hint="default"/>
          <w:b/>
          <w:bCs/>
          <w:lang w:val="en-IN"/>
        </w:rPr>
        <w:t>With this it wull package the code and create target file</w:t>
      </w:r>
    </w:p>
    <w:p>
      <w:pPr>
        <w:rPr>
          <w:rFonts w:hint="default"/>
          <w:b/>
          <w:bCs/>
          <w:lang w:val="en-IN"/>
        </w:rPr>
      </w:pPr>
    </w:p>
    <w:p>
      <w:r>
        <w:drawing>
          <wp:inline distT="0" distB="0" distL="114300" distR="114300">
            <wp:extent cx="5269230" cy="2554605"/>
            <wp:effectExtent l="0" t="0" r="127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9230" cy="2554605"/>
                    </a:xfrm>
                    <a:prstGeom prst="rect">
                      <a:avLst/>
                    </a:prstGeom>
                    <a:noFill/>
                    <a:ln>
                      <a:noFill/>
                    </a:ln>
                  </pic:spPr>
                </pic:pic>
              </a:graphicData>
            </a:graphic>
          </wp:inline>
        </w:drawing>
      </w:r>
    </w:p>
    <w:p/>
    <w:p>
      <w:pPr>
        <w:rPr>
          <w:rFonts w:hint="default"/>
          <w:lang w:val="en-IN"/>
        </w:rPr>
      </w:pPr>
      <w:r>
        <w:rPr>
          <w:rFonts w:hint="default"/>
          <w:lang w:val="en-IN"/>
        </w:rPr>
        <w:t>How to run app:</w:t>
      </w:r>
    </w:p>
    <w:p>
      <w:pPr>
        <w:rPr>
          <w:rFonts w:hint="default"/>
          <w:lang w:val="en-IN"/>
        </w:rPr>
      </w:pPr>
      <w:r>
        <w:rPr>
          <w:rFonts w:hint="default"/>
          <w:lang w:val="en-IN"/>
        </w:rPr>
        <w:t xml:space="preserve"> Goto target folder where .jar file available</w:t>
      </w:r>
    </w:p>
    <w:p>
      <w:pPr>
        <w:rPr>
          <w:rFonts w:hint="default"/>
          <w:b/>
          <w:bCs/>
          <w:i/>
          <w:iCs/>
          <w:lang w:val="en-IN"/>
        </w:rPr>
      </w:pPr>
      <w:r>
        <w:rPr>
          <w:rFonts w:hint="default"/>
          <w:b/>
          <w:bCs/>
          <w:i/>
          <w:iCs/>
          <w:lang w:val="en-IN"/>
        </w:rPr>
        <w:t xml:space="preserve"> java -jar &lt;snapshot.jatr&gt;</w:t>
      </w:r>
    </w:p>
    <w:p>
      <w:r>
        <w:drawing>
          <wp:inline distT="0" distB="0" distL="114300" distR="114300">
            <wp:extent cx="5273675" cy="275526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73675" cy="2755265"/>
                    </a:xfrm>
                    <a:prstGeom prst="rect">
                      <a:avLst/>
                    </a:prstGeom>
                    <a:noFill/>
                    <a:ln>
                      <a:noFill/>
                    </a:ln>
                  </pic:spPr>
                </pic:pic>
              </a:graphicData>
            </a:graphic>
          </wp:inline>
        </w:drawing>
      </w:r>
    </w:p>
    <w:p/>
    <w:p>
      <w:pPr>
        <w:rPr>
          <w:rFonts w:hint="default"/>
          <w:lang w:val="en-IN"/>
        </w:rPr>
      </w:pPr>
      <w:r>
        <w:rPr>
          <w:rFonts w:hint="default"/>
          <w:lang w:val="en-IN"/>
        </w:rPr>
        <w:t>MAVEN FILE SRUCTURE</w:t>
      </w:r>
    </w:p>
    <w:p>
      <w:pPr>
        <w:rPr>
          <w:rFonts w:hint="default" w:ascii="Agency FB" w:hAnsi="Agency FB" w:eastAsia="SimSun" w:cs="Agency FB"/>
          <w:sz w:val="24"/>
          <w:szCs w:val="24"/>
        </w:rPr>
      </w:pPr>
      <w:r>
        <w:rPr>
          <w:rFonts w:hint="default" w:ascii="Agency FB" w:hAnsi="Agency FB" w:cs="Agency FB"/>
          <w:lang w:val="en-IN"/>
        </w:rPr>
        <w:t xml:space="preserve">: </w:t>
      </w:r>
      <w:r>
        <w:rPr>
          <w:rFonts w:hint="default" w:ascii="Agency FB" w:hAnsi="Agency FB" w:eastAsia="SimSun" w:cs="Agency FB"/>
          <w:sz w:val="24"/>
          <w:szCs w:val="24"/>
        </w:rPr>
        <w:t>Maven uses a standard directory structure.</w:t>
      </w:r>
    </w:p>
    <w:p>
      <w:pPr>
        <w:rPr>
          <w:rFonts w:hint="default" w:ascii="Agency FB" w:hAnsi="Agency FB" w:eastAsia="SimSun" w:cs="Agency FB"/>
          <w:sz w:val="24"/>
          <w:szCs w:val="24"/>
        </w:rPr>
      </w:pPr>
      <w:r>
        <w:rPr>
          <w:rFonts w:hint="default" w:ascii="Agency FB" w:hAnsi="Agency FB" w:eastAsia="SimSun" w:cs="Agency FB"/>
          <w:sz w:val="24"/>
          <w:szCs w:val="24"/>
          <w:lang w:val="en-IN"/>
        </w:rPr>
        <w:t>Main have main source code and test have after testing code that’s how it will seprate from each other</w:t>
      </w:r>
      <w:r>
        <w:rPr>
          <w:rFonts w:hint="default" w:ascii="Agency FB" w:hAnsi="Agency FB" w:eastAsia="SimSun" w:cs="Agency FB"/>
          <w:sz w:val="24"/>
          <w:szCs w:val="24"/>
        </w:rPr>
        <w:t xml:space="preserve"> </w:t>
      </w:r>
    </w:p>
    <w:p>
      <w:pPr>
        <w:rPr>
          <w:rFonts w:hint="default" w:ascii="Agency FB" w:hAnsi="Agency FB" w:eastAsia="SimSun" w:cs="Agency FB"/>
          <w:color w:val="FF0000"/>
          <w:sz w:val="24"/>
          <w:szCs w:val="24"/>
          <w:lang w:val="en-IN"/>
        </w:rPr>
      </w:pPr>
    </w:p>
    <w:p>
      <w:pPr>
        <w:rPr>
          <w:rFonts w:hint="default" w:ascii="Agency FB" w:hAnsi="Agency FB" w:eastAsia="SimSun" w:cs="Agency FB"/>
          <w:sz w:val="24"/>
          <w:szCs w:val="24"/>
          <w:lang w:val="en-IN"/>
        </w:rPr>
      </w:pPr>
      <w:r>
        <w:rPr>
          <w:rFonts w:hint="default" w:ascii="Agency FB" w:hAnsi="Agency FB" w:eastAsia="SimSun" w:cs="Agency FB"/>
          <w:color w:val="FF0000"/>
          <w:sz w:val="24"/>
          <w:szCs w:val="24"/>
          <w:lang w:val="en-IN"/>
        </w:rPr>
        <w:t xml:space="preserve">SRC </w:t>
      </w:r>
      <w:r>
        <w:rPr>
          <w:rFonts w:hint="default" w:ascii="Agency FB" w:hAnsi="Agency FB" w:eastAsia="SimSun" w:cs="Agency FB"/>
          <w:sz w:val="24"/>
          <w:szCs w:val="24"/>
          <w:lang w:val="en-IN"/>
        </w:rPr>
        <w:t xml:space="preserve">- </w:t>
      </w:r>
      <w:r>
        <w:rPr>
          <w:rFonts w:hint="default" w:ascii="Agency FB" w:hAnsi="Agency FB" w:eastAsia="SimSun" w:cs="Agency FB"/>
          <w:b/>
          <w:bCs/>
          <w:sz w:val="24"/>
          <w:szCs w:val="24"/>
          <w:lang w:val="en-IN"/>
        </w:rPr>
        <w:t>MAIN</w:t>
      </w:r>
    </w:p>
    <w:p>
      <w:pPr>
        <w:rPr>
          <w:rFonts w:hint="default" w:ascii="Agency FB" w:hAnsi="Agency FB" w:eastAsia="SimSun" w:cs="Agency FB"/>
          <w:sz w:val="24"/>
          <w:szCs w:val="24"/>
        </w:rPr>
      </w:pPr>
      <w:r>
        <w:rPr>
          <w:rFonts w:hint="default" w:ascii="Agency FB" w:hAnsi="Agency FB" w:eastAsia="SimSun" w:cs="Agency FB"/>
          <w:sz w:val="24"/>
          <w:szCs w:val="24"/>
        </w:rPr>
        <w:t xml:space="preserve">Briefly, </w:t>
      </w:r>
      <w:r>
        <w:rPr>
          <w:rStyle w:val="44"/>
          <w:rFonts w:hint="default" w:ascii="Agency FB" w:hAnsi="Agency FB" w:eastAsia="SimSun" w:cs="Agency FB"/>
          <w:b/>
          <w:bCs/>
          <w:sz w:val="24"/>
          <w:szCs w:val="24"/>
        </w:rPr>
        <w:t>src</w:t>
      </w:r>
      <w:r>
        <w:rPr>
          <w:rFonts w:hint="default" w:ascii="Agency FB" w:hAnsi="Agency FB" w:eastAsia="SimSun" w:cs="Agency FB"/>
          <w:b/>
          <w:bCs/>
          <w:sz w:val="24"/>
          <w:szCs w:val="24"/>
        </w:rPr>
        <w:t xml:space="preserve"> </w:t>
      </w:r>
      <w:r>
        <w:rPr>
          <w:rFonts w:hint="default" w:ascii="Agency FB" w:hAnsi="Agency FB" w:eastAsia="SimSun" w:cs="Agency FB"/>
          <w:sz w:val="24"/>
          <w:szCs w:val="24"/>
        </w:rPr>
        <w:t>holds your project's source code and resources, with</w:t>
      </w:r>
    </w:p>
    <w:p>
      <w:pPr>
        <w:rPr>
          <w:rFonts w:hint="default" w:ascii="Agency FB" w:hAnsi="Agency FB" w:eastAsia="SimSun" w:cs="Agency FB"/>
          <w:sz w:val="24"/>
          <w:szCs w:val="24"/>
          <w:u w:val="single"/>
        </w:rPr>
      </w:pPr>
      <w:r>
        <w:rPr>
          <w:rFonts w:hint="default" w:ascii="Agency FB" w:hAnsi="Agency FB" w:eastAsia="SimSun" w:cs="Agency FB"/>
          <w:sz w:val="24"/>
          <w:szCs w:val="24"/>
        </w:rPr>
        <w:t xml:space="preserve"> </w:t>
      </w:r>
      <w:r>
        <w:rPr>
          <w:rStyle w:val="44"/>
          <w:rFonts w:hint="default" w:ascii="Agency FB" w:hAnsi="Agency FB" w:eastAsia="SimSun" w:cs="Agency FB"/>
          <w:b/>
          <w:bCs/>
          <w:sz w:val="24"/>
          <w:szCs w:val="24"/>
          <w:u w:val="single"/>
        </w:rPr>
        <w:t>src/main</w:t>
      </w:r>
      <w:r>
        <w:rPr>
          <w:rFonts w:hint="default" w:ascii="Agency FB" w:hAnsi="Agency FB" w:eastAsia="SimSun" w:cs="Agency FB"/>
          <w:sz w:val="24"/>
          <w:szCs w:val="24"/>
          <w:u w:val="single"/>
        </w:rPr>
        <w:t xml:space="preserve"> containing the core code </w:t>
      </w:r>
      <w:r>
        <w:rPr>
          <w:rFonts w:hint="default" w:ascii="Agency FB" w:hAnsi="Agency FB" w:eastAsia="SimSun" w:cs="Agency FB"/>
          <w:b/>
          <w:bCs/>
          <w:sz w:val="24"/>
          <w:szCs w:val="24"/>
          <w:u w:val="single"/>
        </w:rPr>
        <w:t>(</w:t>
      </w:r>
      <w:r>
        <w:rPr>
          <w:rStyle w:val="44"/>
          <w:rFonts w:hint="default" w:ascii="Agency FB" w:hAnsi="Agency FB" w:eastAsia="SimSun" w:cs="Agency FB"/>
          <w:b/>
          <w:bCs/>
          <w:sz w:val="24"/>
          <w:szCs w:val="24"/>
          <w:u w:val="single"/>
        </w:rPr>
        <w:t>src/main/java</w:t>
      </w:r>
      <w:r>
        <w:rPr>
          <w:rFonts w:hint="default" w:ascii="Agency FB" w:hAnsi="Agency FB" w:eastAsia="SimSun" w:cs="Agency FB"/>
          <w:sz w:val="24"/>
          <w:szCs w:val="24"/>
          <w:u w:val="single"/>
        </w:rPr>
        <w:t>) and non-code resources (</w:t>
      </w:r>
      <w:r>
        <w:rPr>
          <w:rStyle w:val="44"/>
          <w:rFonts w:hint="default" w:ascii="Agency FB" w:hAnsi="Agency FB" w:eastAsia="SimSun" w:cs="Agency FB"/>
          <w:b/>
          <w:bCs/>
          <w:sz w:val="24"/>
          <w:szCs w:val="24"/>
          <w:u w:val="single"/>
        </w:rPr>
        <w:t>src/main/resources</w:t>
      </w:r>
      <w:r>
        <w:rPr>
          <w:rFonts w:hint="default" w:ascii="Agency FB" w:hAnsi="Agency FB" w:eastAsia="SimSun" w:cs="Agency FB"/>
          <w:sz w:val="24"/>
          <w:szCs w:val="24"/>
          <w:u w:val="single"/>
        </w:rPr>
        <w:t>) for your application.</w:t>
      </w:r>
    </w:p>
    <w:p>
      <w:pPr>
        <w:rPr>
          <w:rFonts w:hint="default" w:ascii="Agency FB" w:hAnsi="Agency FB" w:eastAsia="SimSun" w:cs="Agency FB"/>
          <w:sz w:val="24"/>
          <w:szCs w:val="24"/>
          <w:u w:val="single"/>
        </w:rPr>
      </w:pPr>
    </w:p>
    <w:p>
      <w:pPr>
        <w:rPr>
          <w:rFonts w:hint="default" w:ascii="Agency FB" w:hAnsi="Agency FB" w:eastAsia="SimSun" w:cs="Agency FB"/>
          <w:b/>
          <w:bCs/>
          <w:sz w:val="24"/>
          <w:szCs w:val="24"/>
          <w:u w:val="single"/>
          <w:lang w:val="en-IN"/>
        </w:rPr>
      </w:pPr>
      <w:r>
        <w:rPr>
          <w:rFonts w:hint="default" w:ascii="Agency FB" w:hAnsi="Agency FB" w:eastAsia="SimSun" w:cs="Agency FB"/>
          <w:color w:val="FF0000"/>
          <w:sz w:val="24"/>
          <w:szCs w:val="24"/>
          <w:u w:val="single"/>
          <w:lang w:val="en-IN"/>
        </w:rPr>
        <w:t xml:space="preserve">SRC </w:t>
      </w:r>
      <w:r>
        <w:rPr>
          <w:rFonts w:hint="default" w:ascii="Agency FB" w:hAnsi="Agency FB" w:eastAsia="SimSun" w:cs="Agency FB"/>
          <w:sz w:val="24"/>
          <w:szCs w:val="24"/>
          <w:u w:val="single"/>
          <w:lang w:val="en-IN"/>
        </w:rPr>
        <w:t xml:space="preserve">- </w:t>
      </w:r>
      <w:r>
        <w:rPr>
          <w:rFonts w:hint="default" w:ascii="Agency FB" w:hAnsi="Agency FB" w:eastAsia="SimSun" w:cs="Agency FB"/>
          <w:b/>
          <w:bCs/>
          <w:sz w:val="24"/>
          <w:szCs w:val="24"/>
          <w:u w:val="single"/>
          <w:lang w:val="en-IN"/>
        </w:rPr>
        <w:t>TEST</w:t>
      </w:r>
    </w:p>
    <w:p>
      <w:pPr>
        <w:rPr>
          <w:rFonts w:hint="default" w:ascii="Agency FB" w:hAnsi="Agency FB" w:eastAsia="SimSun" w:cs="Agency FB"/>
          <w:b w:val="0"/>
          <w:bCs w:val="0"/>
          <w:sz w:val="24"/>
          <w:szCs w:val="24"/>
          <w:u w:val="none"/>
          <w:lang w:val="en-IN"/>
        </w:rPr>
      </w:pPr>
      <w:r>
        <w:rPr>
          <w:rFonts w:hint="default" w:ascii="Agency FB" w:hAnsi="Agency FB" w:eastAsia="SimSun" w:cs="Agency FB"/>
          <w:b w:val="0"/>
          <w:bCs w:val="0"/>
          <w:sz w:val="24"/>
          <w:szCs w:val="24"/>
          <w:u w:val="none"/>
          <w:lang w:val="en-IN"/>
        </w:rPr>
        <w:t xml:space="preserve">In Maven, the </w:t>
      </w:r>
      <w:r>
        <w:rPr>
          <w:rFonts w:hint="default" w:ascii="Agency FB" w:hAnsi="Agency FB" w:eastAsia="SimSun" w:cs="Agency FB"/>
          <w:b/>
          <w:bCs/>
          <w:sz w:val="24"/>
          <w:szCs w:val="24"/>
          <w:u w:val="none"/>
          <w:lang w:val="en-IN"/>
        </w:rPr>
        <w:t>src/test</w:t>
      </w:r>
      <w:r>
        <w:rPr>
          <w:rFonts w:hint="default" w:ascii="Agency FB" w:hAnsi="Agency FB" w:eastAsia="SimSun" w:cs="Agency FB"/>
          <w:b w:val="0"/>
          <w:bCs w:val="0"/>
          <w:sz w:val="24"/>
          <w:szCs w:val="24"/>
          <w:u w:val="none"/>
          <w:lang w:val="en-IN"/>
        </w:rPr>
        <w:t xml:space="preserve"> directory is dedicated to test code. It usually mirrors the structure of src/main but holds unit tests for your main code. This separation keeps your main application code clean and separates testing concerns.</w:t>
      </w:r>
    </w:p>
    <w:p>
      <w:pPr>
        <w:rPr>
          <w:rFonts w:hint="default" w:ascii="Agency FB" w:hAnsi="Agency FB" w:eastAsia="SimSun" w:cs="Agency FB"/>
          <w:b w:val="0"/>
          <w:bCs w:val="0"/>
          <w:sz w:val="24"/>
          <w:szCs w:val="24"/>
          <w:u w:val="none"/>
          <w:lang w:val="en-IN"/>
        </w:rPr>
      </w:pPr>
    </w:p>
    <w:p>
      <w:pPr>
        <w:rPr>
          <w:rFonts w:hint="default" w:ascii="Agency FB" w:hAnsi="Agency FB" w:eastAsia="SimSun" w:cs="Agency FB"/>
          <w:b w:val="0"/>
          <w:bCs w:val="0"/>
          <w:sz w:val="24"/>
          <w:szCs w:val="24"/>
          <w:u w:val="none"/>
          <w:lang w:val="en-IN"/>
        </w:rPr>
      </w:pPr>
      <w:r>
        <w:rPr>
          <w:rFonts w:hint="default" w:ascii="Agency FB" w:hAnsi="Agency FB" w:eastAsia="SimSun" w:cs="Agency FB"/>
          <w:b w:val="0"/>
          <w:bCs w:val="0"/>
          <w:color w:val="FF0000"/>
          <w:sz w:val="24"/>
          <w:szCs w:val="24"/>
          <w:u w:val="none"/>
          <w:lang w:val="en-IN"/>
        </w:rPr>
        <w:t>TARGET:</w:t>
      </w:r>
    </w:p>
    <w:p>
      <w:pPr>
        <w:rPr>
          <w:rFonts w:hint="default" w:ascii="Agency FB" w:hAnsi="Agency FB" w:eastAsia="SimSun" w:cs="Agency FB"/>
          <w:b w:val="0"/>
          <w:bCs w:val="0"/>
          <w:sz w:val="24"/>
          <w:szCs w:val="24"/>
          <w:u w:val="none"/>
          <w:lang w:val="en-IN"/>
        </w:rPr>
      </w:pPr>
      <w:r>
        <w:rPr>
          <w:rFonts w:hint="default" w:ascii="Agency FB" w:hAnsi="Agency FB" w:eastAsia="SimSun" w:cs="Agency FB"/>
          <w:b w:val="0"/>
          <w:bCs w:val="0"/>
          <w:sz w:val="24"/>
          <w:szCs w:val="24"/>
          <w:u w:val="none"/>
          <w:lang w:val="en-IN"/>
        </w:rPr>
        <w:t>In Maven, the target directory is where the build process stores compiled class files, packaged applications (JARs, WARs, etc.), and other temporary files generated during the build. It's generally not part of your source code and isn't included when you share your project with others.</w:t>
      </w:r>
    </w:p>
    <w:p>
      <w:pPr>
        <w:rPr>
          <w:rFonts w:hint="default" w:ascii="Agency FB" w:hAnsi="Agency FB" w:eastAsia="SimSun" w:cs="Agency FB"/>
          <w:b w:val="0"/>
          <w:bCs w:val="0"/>
          <w:sz w:val="24"/>
          <w:szCs w:val="24"/>
          <w:u w:val="none"/>
          <w:lang w:val="en-IN"/>
        </w:rPr>
      </w:pPr>
    </w:p>
    <w:p>
      <w:pPr>
        <w:pBdr>
          <w:bottom w:val="dotted" w:color="auto" w:sz="24" w:space="0"/>
        </w:pBdr>
        <w:rPr>
          <w:rFonts w:hint="default" w:ascii="Agency FB" w:hAnsi="Agency FB" w:eastAsia="SimSun" w:cs="Agency FB"/>
          <w:b w:val="0"/>
          <w:bCs w:val="0"/>
          <w:sz w:val="24"/>
          <w:szCs w:val="24"/>
          <w:u w:val="none"/>
          <w:lang w:val="en-IN"/>
        </w:rPr>
      </w:pPr>
    </w:p>
    <w:p>
      <w:pPr>
        <w:rPr>
          <w:rFonts w:hint="default" w:ascii="Agency FB" w:hAnsi="Agency FB" w:eastAsia="SimSun" w:cs="Agency FB"/>
          <w:b w:val="0"/>
          <w:bCs w:val="0"/>
          <w:sz w:val="24"/>
          <w:szCs w:val="24"/>
          <w:u w:val="none"/>
          <w:lang w:val="en-IN"/>
        </w:rPr>
      </w:pPr>
    </w:p>
    <w:p>
      <w:pPr>
        <w:rPr>
          <w:rFonts w:hint="default" w:ascii="Agency FB" w:hAnsi="Agency FB" w:eastAsia="SimSun" w:cs="Agency FB"/>
          <w:b w:val="0"/>
          <w:bCs w:val="0"/>
          <w:sz w:val="24"/>
          <w:szCs w:val="24"/>
          <w:u w:val="none"/>
          <w:lang w:val="en-IN"/>
        </w:rPr>
      </w:pPr>
      <w:r>
        <w:rPr>
          <w:rFonts w:hint="default" w:ascii="Agency FB" w:hAnsi="Agency FB" w:eastAsia="SimSun" w:cs="Agency FB"/>
          <w:b w:val="0"/>
          <w:bCs w:val="0"/>
          <w:sz w:val="24"/>
          <w:szCs w:val="24"/>
          <w:u w:val="none"/>
          <w:lang w:val="en-IN"/>
        </w:rPr>
        <w:t>How to deploy on EC2?</w:t>
      </w:r>
    </w:p>
    <w:p>
      <w:pPr>
        <w:rPr>
          <w:rFonts w:hint="default" w:ascii="Agency FB" w:hAnsi="Agency FB" w:eastAsia="SimSun" w:cs="Agency FB"/>
          <w:b w:val="0"/>
          <w:bCs w:val="0"/>
          <w:sz w:val="24"/>
          <w:szCs w:val="24"/>
          <w:u w:val="none"/>
          <w:lang w:val="en-IN"/>
        </w:rPr>
      </w:pPr>
      <w:r>
        <w:rPr>
          <w:rFonts w:hint="default" w:ascii="Agency FB" w:hAnsi="Agency FB" w:eastAsia="SimSun" w:cs="Agency FB"/>
          <w:b w:val="0"/>
          <w:bCs w:val="0"/>
          <w:sz w:val="24"/>
          <w:szCs w:val="24"/>
          <w:u w:val="none"/>
          <w:lang w:val="en-IN"/>
        </w:rPr>
        <w:t>Steps:</w:t>
      </w:r>
      <w:r>
        <w:rPr>
          <w:rFonts w:hint="default" w:ascii="Agency FB" w:hAnsi="Agency FB" w:eastAsia="SimSun" w:cs="Agency FB"/>
          <w:b w:val="0"/>
          <w:bCs w:val="0"/>
          <w:sz w:val="24"/>
          <w:szCs w:val="24"/>
          <w:u w:val="none"/>
          <w:lang w:val="en-IN"/>
        </w:rPr>
        <w:br w:type="textWrapping"/>
      </w:r>
      <w:r>
        <w:rPr>
          <w:rFonts w:hint="default" w:ascii="Agency FB" w:hAnsi="Agency FB" w:eastAsia="SimSun" w:cs="Agency FB"/>
          <w:b w:val="0"/>
          <w:bCs w:val="0"/>
          <w:sz w:val="24"/>
          <w:szCs w:val="24"/>
          <w:u w:val="none"/>
          <w:lang w:val="en-IN"/>
        </w:rPr>
        <w:t>Install java on Ec2(Check pom.xml or install java which is selected while generate spring boot framework== same install on ec2</w:t>
      </w:r>
      <w:bookmarkStart w:id="0" w:name="_GoBack"/>
      <w:bookmarkEnd w:id="0"/>
      <w:r>
        <w:rPr>
          <w:rFonts w:hint="default" w:ascii="Agency FB" w:hAnsi="Agency FB" w:eastAsia="SimSun" w:cs="Agency FB"/>
          <w:b w:val="0"/>
          <w:bCs w:val="0"/>
          <w:sz w:val="24"/>
          <w:szCs w:val="24"/>
          <w:u w:val="none"/>
          <w:lang w:val="en-IN"/>
        </w:rPr>
        <w:t>)</w:t>
      </w:r>
    </w:p>
    <w:p>
      <w:pPr>
        <w:rPr>
          <w:rFonts w:hint="default" w:ascii="Agency FB" w:hAnsi="Agency FB" w:eastAsia="SimSun" w:cs="Agency FB"/>
          <w:b w:val="0"/>
          <w:bCs w:val="0"/>
          <w:sz w:val="24"/>
          <w:szCs w:val="24"/>
          <w:u w:val="none"/>
          <w:lang w:val="en-IN"/>
        </w:rPr>
      </w:pPr>
    </w:p>
    <w:p>
      <w:pPr>
        <w:rPr>
          <w:rFonts w:hint="default" w:ascii="Agency FB" w:hAnsi="Agency FB" w:eastAsia="SimSun" w:cs="Agency FB"/>
          <w:b w:val="0"/>
          <w:bCs w:val="0"/>
          <w:sz w:val="24"/>
          <w:szCs w:val="24"/>
          <w:u w:val="none"/>
          <w:lang w:val="en-IN"/>
        </w:rPr>
      </w:pPr>
      <w:r>
        <w:rPr>
          <w:rFonts w:hint="default" w:ascii="Agency FB" w:hAnsi="Agency FB" w:eastAsia="SimSun" w:cs="Agency FB"/>
          <w:b w:val="0"/>
          <w:bCs w:val="0"/>
          <w:sz w:val="24"/>
          <w:szCs w:val="24"/>
          <w:u w:val="none"/>
          <w:lang w:val="en-IN"/>
        </w:rPr>
        <w:t>Copy this file from local to ec2 with scp command</w:t>
      </w:r>
    </w:p>
    <w:p>
      <w:pPr>
        <w:rPr>
          <w:rFonts w:hint="default" w:ascii="Agency FB" w:hAnsi="Agency FB" w:eastAsia="SimSun" w:cs="Agency FB"/>
          <w:b w:val="0"/>
          <w:bCs w:val="0"/>
          <w:sz w:val="24"/>
          <w:szCs w:val="24"/>
          <w:u w:val="none"/>
          <w:lang w:val="en-IN"/>
        </w:rPr>
      </w:pPr>
    </w:p>
    <w:p>
      <w:pPr>
        <w:rPr>
          <w:rFonts w:hint="default" w:ascii="Agency FB" w:hAnsi="Agency FB" w:eastAsia="SimSun" w:cs="Agency FB"/>
          <w:b w:val="0"/>
          <w:bCs w:val="0"/>
          <w:sz w:val="24"/>
          <w:szCs w:val="24"/>
          <w:u w:val="none"/>
          <w:lang w:val="en-IN"/>
        </w:rPr>
      </w:pPr>
      <w:r>
        <w:rPr>
          <w:rFonts w:hint="default" w:ascii="Agency FB" w:hAnsi="Agency FB" w:eastAsia="SimSun" w:cs="Agency FB"/>
          <w:b w:val="0"/>
          <w:bCs w:val="0"/>
          <w:sz w:val="24"/>
          <w:szCs w:val="24"/>
          <w:u w:val="none"/>
          <w:lang w:val="en-IN"/>
        </w:rPr>
        <w:t>Scp -I &lt;Path of secret key&gt; &lt;path-of.jar file(Source)&gt; &lt;username@publicip:path(/home/ec2-user)  (Destination)&gt;</w:t>
      </w:r>
    </w:p>
    <w:p>
      <w:pPr>
        <w:rPr>
          <w:rFonts w:hint="default" w:ascii="Agency FB" w:hAnsi="Agency FB" w:eastAsia="SimSun" w:cs="Agency FB"/>
          <w:b w:val="0"/>
          <w:bCs w:val="0"/>
          <w:sz w:val="24"/>
          <w:szCs w:val="24"/>
          <w:u w:val="none"/>
          <w:lang w:val="en-IN"/>
        </w:rPr>
      </w:pPr>
    </w:p>
    <w:p>
      <w:r>
        <w:drawing>
          <wp:inline distT="0" distB="0" distL="114300" distR="114300">
            <wp:extent cx="5267960" cy="584200"/>
            <wp:effectExtent l="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1"/>
                    <a:stretch>
                      <a:fillRect/>
                    </a:stretch>
                  </pic:blipFill>
                  <pic:spPr>
                    <a:xfrm>
                      <a:off x="0" y="0"/>
                      <a:ext cx="5267960" cy="584200"/>
                    </a:xfrm>
                    <a:prstGeom prst="rect">
                      <a:avLst/>
                    </a:prstGeom>
                    <a:noFill/>
                    <a:ln>
                      <a:noFill/>
                    </a:ln>
                  </pic:spPr>
                </pic:pic>
              </a:graphicData>
            </a:graphic>
          </wp:inline>
        </w:drawing>
      </w:r>
    </w:p>
    <w:p/>
    <w:p/>
    <w:p>
      <w:pPr>
        <w:rPr>
          <w:rFonts w:hint="default"/>
          <w:lang w:val="en-IN"/>
        </w:rPr>
      </w:pPr>
      <w:r>
        <w:rPr>
          <w:rFonts w:hint="default"/>
          <w:lang w:val="en-IN"/>
        </w:rPr>
        <w:t>Check file on ec2- Run the app from ec2 with java -jar .</w:t>
      </w:r>
    </w:p>
    <w:p>
      <w:r>
        <w:drawing>
          <wp:inline distT="0" distB="0" distL="114300" distR="114300">
            <wp:extent cx="5269865" cy="1207770"/>
            <wp:effectExtent l="0" t="0" r="635" b="1143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5269865" cy="1207770"/>
                    </a:xfrm>
                    <a:prstGeom prst="rect">
                      <a:avLst/>
                    </a:prstGeom>
                    <a:noFill/>
                    <a:ln>
                      <a:noFill/>
                    </a:ln>
                  </pic:spPr>
                </pic:pic>
              </a:graphicData>
            </a:graphic>
          </wp:inline>
        </w:drawing>
      </w:r>
    </w:p>
    <w:p/>
    <w:p>
      <w:r>
        <w:drawing>
          <wp:inline distT="0" distB="0" distL="114300" distR="114300">
            <wp:extent cx="5269865" cy="2393950"/>
            <wp:effectExtent l="0" t="0" r="635" b="635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5269865" cy="2393950"/>
                    </a:xfrm>
                    <a:prstGeom prst="rect">
                      <a:avLst/>
                    </a:prstGeom>
                    <a:noFill/>
                    <a:ln>
                      <a:noFill/>
                    </a:ln>
                  </pic:spPr>
                </pic:pic>
              </a:graphicData>
            </a:graphic>
          </wp:inline>
        </w:drawing>
      </w:r>
    </w:p>
    <w:p/>
    <w:p>
      <w:pPr>
        <w:rPr>
          <w:rFonts w:hint="default"/>
          <w:sz w:val="16"/>
          <w:szCs w:val="16"/>
          <w:lang w:val="en-IN"/>
        </w:rPr>
      </w:pPr>
      <w:r>
        <w:rPr>
          <w:rFonts w:hint="default"/>
          <w:lang w:val="en-IN"/>
        </w:rPr>
        <w:t>Kill -9  5252(5252=PID(Process id)), which is killed process with pid id== how to find pid id?</w:t>
      </w:r>
      <w:r>
        <w:rPr>
          <w:rFonts w:hint="default"/>
          <w:lang w:val="en-IN"/>
        </w:rPr>
        <w:br w:type="textWrapping"/>
      </w:r>
      <w:r>
        <w:rPr>
          <w:rFonts w:hint="default"/>
          <w:sz w:val="16"/>
          <w:szCs w:val="16"/>
          <w:lang w:val="en-IN"/>
        </w:rPr>
        <w:t>[root@ip-172-31-28-18 ec2-user]# ps aux | grep java</w:t>
      </w:r>
    </w:p>
    <w:p>
      <w:pPr>
        <w:rPr>
          <w:rFonts w:hint="default"/>
          <w:sz w:val="16"/>
          <w:szCs w:val="16"/>
          <w:lang w:val="en-IN"/>
        </w:rPr>
      </w:pPr>
      <w:r>
        <w:rPr>
          <w:rFonts w:hint="default"/>
          <w:sz w:val="16"/>
          <w:szCs w:val="16"/>
          <w:lang w:val="en-IN"/>
        </w:rPr>
        <w:t>root      5252  0.5 14.1 2496612 138200 pts/0  Sl+  09:29   0:09 java -jar /home/ec2-user/webapp-0.0.1-SNAPSHOT.jar</w:t>
      </w:r>
    </w:p>
    <w:p>
      <w:pPr>
        <w:rPr>
          <w:rFonts w:hint="default"/>
          <w:sz w:val="16"/>
          <w:szCs w:val="16"/>
          <w:lang w:val="en-IN"/>
        </w:rPr>
      </w:pPr>
      <w:r>
        <w:rPr>
          <w:rFonts w:hint="default"/>
          <w:sz w:val="16"/>
          <w:szCs w:val="16"/>
          <w:lang w:val="en-IN"/>
        </w:rPr>
        <w:t>root     22988  0.0  0.0 119424   924 pts/2    S+   10:00   0:00 grep --color=auto java</w:t>
      </w:r>
    </w:p>
    <w:p>
      <w:pPr>
        <w:rPr>
          <w:rFonts w:hint="default"/>
          <w:lang w:val="en-IN"/>
        </w:rPr>
      </w:pPr>
    </w:p>
    <w:p>
      <w:pPr>
        <w:rPr>
          <w:rFonts w:hint="default" w:ascii="Agency FB" w:hAnsi="Agency FB" w:eastAsia="SimSun" w:cs="Agency FB"/>
          <w:b w:val="0"/>
          <w:bCs w:val="0"/>
          <w:sz w:val="24"/>
          <w:szCs w:val="24"/>
          <w:u w:val="none"/>
          <w:lang w:val="en-IN"/>
        </w:rPr>
      </w:pPr>
      <w:r>
        <w:rPr>
          <w:rFonts w:hint="default" w:ascii="Agency FB" w:hAnsi="Agency FB" w:eastAsia="SimSun" w:cs="Agency FB"/>
          <w:b w:val="0"/>
          <w:bCs w:val="0"/>
          <w:sz w:val="24"/>
          <w:szCs w:val="24"/>
          <w:u w:val="none"/>
          <w:lang w:val="en-IN"/>
        </w:rPr>
        <w:t>The command ps aux | grep java lists all running processes and filters the output to show only those processes that include the word "java". This helps identify running Java processes</w:t>
      </w:r>
    </w:p>
    <w:p>
      <w:r>
        <w:rPr>
          <w:rFonts w:hint="default" w:ascii="Calibri" w:hAnsi="Calibri" w:eastAsia="SimSun" w:cs="Calibri"/>
          <w:b w:val="0"/>
          <w:bCs w:val="0"/>
          <w:sz w:val="20"/>
          <w:szCs w:val="20"/>
          <w:u w:val="none"/>
          <w:lang w:val="en-IN"/>
        </w:rPr>
        <w:t>b</w:t>
      </w:r>
      <w:r>
        <w:drawing>
          <wp:inline distT="0" distB="0" distL="114300" distR="114300">
            <wp:extent cx="5263515" cy="1551305"/>
            <wp:effectExtent l="0" t="0" r="6985" b="1079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4"/>
                    <a:stretch>
                      <a:fillRect/>
                    </a:stretch>
                  </pic:blipFill>
                  <pic:spPr>
                    <a:xfrm>
                      <a:off x="0" y="0"/>
                      <a:ext cx="5263515" cy="1551305"/>
                    </a:xfrm>
                    <a:prstGeom prst="rect">
                      <a:avLst/>
                    </a:prstGeom>
                    <a:noFill/>
                    <a:ln>
                      <a:noFill/>
                    </a:ln>
                  </pic:spPr>
                </pic:pic>
              </a:graphicData>
            </a:graphic>
          </wp:inline>
        </w:drawing>
      </w:r>
    </w:p>
    <w:p>
      <w:r>
        <w:drawing>
          <wp:inline distT="0" distB="0" distL="114300" distR="114300">
            <wp:extent cx="5270500" cy="928370"/>
            <wp:effectExtent l="0" t="0" r="0" b="1143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5"/>
                    <a:stretch>
                      <a:fillRect/>
                    </a:stretch>
                  </pic:blipFill>
                  <pic:spPr>
                    <a:xfrm>
                      <a:off x="0" y="0"/>
                      <a:ext cx="5270500" cy="928370"/>
                    </a:xfrm>
                    <a:prstGeom prst="rect">
                      <a:avLst/>
                    </a:prstGeom>
                    <a:noFill/>
                    <a:ln>
                      <a:noFill/>
                    </a:ln>
                  </pic:spPr>
                </pic:pic>
              </a:graphicData>
            </a:graphic>
          </wp:inline>
        </w:drawing>
      </w:r>
    </w:p>
    <w:p/>
    <w:p>
      <w:pPr>
        <w:rPr>
          <w:rFonts w:hint="default"/>
          <w:lang w:val="en-IN"/>
        </w:rPr>
      </w:pPr>
      <w:r>
        <w:rPr>
          <w:rFonts w:hint="default"/>
          <w:lang w:val="en-IN"/>
        </w:rPr>
        <w:t>SG</w:t>
      </w:r>
    </w:p>
    <w:p>
      <w:pPr>
        <w:rPr>
          <w:rFonts w:hint="default"/>
          <w:lang w:val="en-IN"/>
        </w:rPr>
      </w:pPr>
      <w:r>
        <w:drawing>
          <wp:inline distT="0" distB="0" distL="114300" distR="114300">
            <wp:extent cx="5269230" cy="1539240"/>
            <wp:effectExtent l="0" t="0" r="1270" b="1016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5269230" cy="153924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gency FB">
    <w:panose1 w:val="020B05030202020202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1F592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20C1D95"/>
    <w:rsid w:val="0DF439CA"/>
    <w:rsid w:val="47A738D9"/>
    <w:rsid w:val="551F5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qFormat="1" w:unhideWhenUsed="0" w:uiPriority="0" w:semiHidden="0" w:name="index 3"/>
    <w:lsdException w:qFormat="1" w:unhideWhenUsed="0" w:uiPriority="0" w:semiHidden="0" w:name="index 4"/>
    <w:lsdException w:unhideWhenUsed="0" w:uiPriority="0" w:semiHidden="0" w:name="index 5"/>
    <w:lsdException w:unhideWhenUsed="0" w:uiPriority="0" w:semiHidden="0" w:name="index 6"/>
    <w:lsdException w:qFormat="1" w:unhideWhenUsed="0" w:uiPriority="0" w:semiHidden="0" w:name="index 7"/>
    <w:lsdException w:qFormat="1"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qFormat="1" w:unhideWhenUsed="0" w:uiPriority="0" w:semiHidden="0" w:name="List Continue"/>
    <w:lsdException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unhideWhenUsed="0" w:uiPriority="0" w:semiHidden="0" w:name="Message Header"/>
    <w:lsdException w:qFormat="1" w:unhideWhenUsed="0" w:uiPriority="0" w:semiHidden="0" w:name="Subtitle"/>
    <w:lsdException w:qFormat="1"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qFormat="1" w:unhideWhenUsed="0" w:uiPriority="0" w:semiHidden="0" w:name="E-mail Signature"/>
    <w:lsdException w:unhideWhenUsed="0" w:uiPriority="0" w:semiHidden="0" w:name="Normal (Web)"/>
    <w:lsdException w:qFormat="1"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unhideWhenUsed="0" w:uiPriority="0" w:semiHidden="0" w:name="HTML Definition"/>
    <w:lsdException w:qFormat="1"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unhideWhenUsed="0" w:uiPriority="0" w:semiHidden="0" w:name="Table Classic 1"/>
    <w:lsdException w:qFormat="1" w:unhideWhenUsed="0" w:uiPriority="0" w:semiHidden="0" w:name="Table Classic 2"/>
    <w:lsdException w:unhideWhenUsed="0" w:uiPriority="0" w:semiHidden="0" w:name="Table Classic 3"/>
    <w:lsdException w:qFormat="1" w:unhideWhenUsed="0" w:uiPriority="0" w:semiHidden="0" w:name="Table Classic 4"/>
    <w:lsdException w:qFormat="1"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qFormat="1" w:unhideWhenUsed="0" w:uiPriority="0" w:semiHidden="0" w:name="Table Columns 2"/>
    <w:lsdException w:qFormat="1" w:unhideWhenUsed="0" w:uiPriority="0" w:semiHidden="0" w:name="Table Columns 3"/>
    <w:lsdException w:unhideWhenUsed="0" w:uiPriority="0" w:semiHidden="0" w:name="Table Columns 4"/>
    <w:lsdException w:qFormat="1" w:unhideWhenUsed="0" w:uiPriority="0" w:semiHidden="0" w:name="Table Columns 5"/>
    <w:lsdException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qFormat="1" w:unhideWhenUsed="0" w:uiPriority="0" w:semiHidden="0" w:name="Table Grid 8"/>
    <w:lsdException w:qFormat="1" w:unhideWhenUsed="0" w:uiPriority="0" w:semiHidden="0" w:name="Table List 1"/>
    <w:lsdException w:unhideWhenUsed="0" w:uiPriority="0" w:semiHidden="0" w:name="Table List 2"/>
    <w:lsdException w:qFormat="1" w:unhideWhenUsed="0" w:uiPriority="0" w:semiHidden="0" w:name="Table List 3"/>
    <w:lsdException w:unhideWhenUsed="0" w:uiPriority="0" w:semiHidden="0" w:name="Table List 4"/>
    <w:lsdException w:unhideWhenUsed="0" w:uiPriority="0" w:semiHidden="0" w:name="Table List 5"/>
    <w:lsdException w:qFormat="1" w:unhideWhenUsed="0" w:uiPriority="0" w:semiHidden="0" w:name="Table List 6"/>
    <w:lsdException w:qFormat="1"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qFormat="1" w:unhideWhenUsed="0" w:uiPriority="0" w:semiHidden="0" w:name="Table 3D effects 3"/>
    <w:lsdException w:qFormat="1" w:unhideWhenUsed="0" w:uiPriority="0" w:semiHidden="0" w:name="Table Contemporary"/>
    <w:lsdException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unhideWhenUsed="0" w:uiPriority="0" w:semiHidden="0" w:name="Balloon Text"/>
    <w:lsdException w:unhideWhenUsed="0" w:uiPriority="0" w:semiHidden="0" w:name="Table Grid"/>
    <w:lsdException w:qFormat="1" w:unhideWhenUsed="0" w:uiPriority="0" w:semiHidden="0" w:name="Table Theme"/>
    <w:lsdException w:qFormat="1" w:unhideWhenUsed="0" w:uiPriority="60" w:semiHidden="0" w:name="Light Shading"/>
    <w:lsdException w:unhideWhenUsed="0" w:uiPriority="61" w:semiHidden="0" w:name="Light List"/>
    <w:lsdException w:qFormat="1"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unhideWhenUsed="0" w:uiPriority="66" w:semiHidden="0" w:name="Medium List 2 Accent 1"/>
    <w:lsdException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unhideWhenUsed="0" w:uiPriority="66" w:semiHidden="0" w:name="Medium List 2 Accent 2"/>
    <w:lsdException w:qFormat="1"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unhideWhenUsed="0" w:uiPriority="61" w:semiHidden="0" w:name="Light List Accent 4"/>
    <w:lsdException w:unhideWhenUsed="0" w:uiPriority="62" w:semiHidden="0" w:name="Light Grid Accent 4"/>
    <w:lsdException w:qFormat="1"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qFormat="1" w:unhideWhenUsed="0" w:uiPriority="67" w:semiHidden="0" w:name="Medium Grid 1 Accent 4"/>
    <w:lsdException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unhideWhenUsed="0" w:uiPriority="61" w:semiHidden="0" w:name="Light List Accent 5"/>
    <w:lsdException w:qFormat="1"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qFormat="1" w:unhideWhenUsed="0" w:uiPriority="66" w:semiHidden="0" w:name="Medium List 2 Accent 5"/>
    <w:lsdException w:unhideWhenUsed="0" w:uiPriority="67" w:semiHidden="0" w:name="Medium Grid 1 Accent 5"/>
    <w:lsdException w:qFormat="1" w:unhideWhenUsed="0" w:uiPriority="68" w:semiHidden="0" w:name="Medium Grid 2 Accent 5"/>
    <w:lsdException w:unhideWhenUsed="0" w:uiPriority="69" w:semiHidden="0" w:name="Medium Grid 3 Accent 5"/>
    <w:lsdException w:unhideWhenUsed="0" w:uiPriority="70" w:semiHidden="0" w:name="Dark List Accent 5"/>
    <w:lsdException w:qFormat="1" w:unhideWhenUsed="0" w:uiPriority="71" w:semiHidden="0" w:name="Colorful Shading Accent 5"/>
    <w:lsdException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uiPriority w:val="0"/>
    <w:pPr>
      <w:spacing w:after="120" w:line="480" w:lineRule="auto"/>
    </w:pPr>
  </w:style>
  <w:style w:type="paragraph" w:styleId="17">
    <w:name w:val="Body Text 3"/>
    <w:basedOn w:val="1"/>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uiPriority w:val="0"/>
    <w:pPr>
      <w:jc w:val="center"/>
    </w:pPr>
  </w:style>
  <w:style w:type="character" w:styleId="88">
    <w:name w:val="page number"/>
    <w:basedOn w:val="11"/>
    <w:uiPriority w:val="0"/>
  </w:style>
  <w:style w:type="paragraph" w:styleId="89">
    <w:name w:val="Plain Text"/>
    <w:basedOn w:val="1"/>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mystyle"/>
    <w:basedOn w:val="1"/>
    <w:next w:val="1"/>
    <w:qFormat/>
    <w:uiPriority w:val="0"/>
    <w:pPr>
      <w:keepNext/>
      <w:keepLines/>
      <w:spacing w:before="260" w:after="260" w:line="416" w:lineRule="auto"/>
      <w:outlineLvl w:val="1"/>
    </w:pPr>
    <w:rPr>
      <w:rFonts w:ascii="Calibri" w:hAnsi="Calibri"/>
      <w:bCs/>
      <w:sz w:val="24"/>
      <w:szCs w:val="32"/>
      <w:lang w:val="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150</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2024-05-24T10:08:00Z</dcterms:created>
  <dc:creator>mauli</dc:creator>
  <cp:lastModifiedBy>Maulik Devani</cp:lastModifiedBy>
  <dcterms:modified xsi:type="dcterms:W3CDTF">2024-06-06T10:15:15Z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992467F029F148739D99113D29B903A6_11</vt:lpwstr>
  </property>
</Properties>
</file>